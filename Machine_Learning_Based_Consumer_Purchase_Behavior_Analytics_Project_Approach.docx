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7F5F1">
      <w:pPr>
        <w:pStyle w:val="2"/>
      </w:pPr>
      <w:r>
        <w:t>Sample Project Approach (Roadmap)</w:t>
      </w:r>
    </w:p>
    <w:p w14:paraId="76590846">
      <w:pPr>
        <w:pStyle w:val="3"/>
      </w:pPr>
      <w:r>
        <w:t>Title</w:t>
      </w:r>
    </w:p>
    <w:p w14:paraId="6B27D3E3">
      <w:r>
        <w:rPr>
          <w:sz w:val="22"/>
        </w:rPr>
        <w:t>Machine Learning-Based Consumer Purchase Behavior Analytics</w:t>
      </w:r>
    </w:p>
    <w:p w14:paraId="375D9AB5">
      <w:pPr>
        <w:pStyle w:val="3"/>
      </w:pPr>
      <w:r>
        <w:t>Domain</w:t>
      </w:r>
    </w:p>
    <w:p w14:paraId="1502AF90">
      <w:r>
        <w:rPr>
          <w:sz w:val="22"/>
        </w:rPr>
        <w:t>Business Analytics | Machine Learning | Customer Analytics | Data Science</w:t>
      </w:r>
    </w:p>
    <w:p w14:paraId="025E17A9">
      <w:pPr>
        <w:pStyle w:val="3"/>
      </w:pPr>
      <w:r>
        <w:t>Dataset</w:t>
      </w:r>
    </w:p>
    <w:p w14:paraId="2B059D4F">
      <w:r>
        <w:rPr>
          <w:sz w:val="22"/>
        </w:rPr>
        <w:t>I recommend using three benchmark datasets together: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1. UCI Online Retail II Dataset</w:t>
      </w:r>
      <w:r>
        <w:rPr>
          <w:sz w:val="22"/>
        </w:rPr>
        <w:br w:type="textWrapping"/>
      </w:r>
      <w:r>
        <w:rPr>
          <w:sz w:val="22"/>
        </w:rPr>
        <w:t>- Customer transactions from a UK-based online retail store.</w:t>
      </w:r>
      <w:r>
        <w:rPr>
          <w:sz w:val="22"/>
        </w:rPr>
        <w:br w:type="textWrapping"/>
      </w:r>
      <w:r>
        <w:rPr>
          <w:sz w:val="22"/>
        </w:rPr>
        <w:t xml:space="preserve">- 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"https://archive.ics.uci.edu/ml/datasets/Online+Retail+II" </w:instrText>
      </w:r>
      <w:r>
        <w:rPr>
          <w:sz w:val="22"/>
        </w:rPr>
        <w:fldChar w:fldCharType="separate"/>
      </w:r>
      <w:r>
        <w:rPr>
          <w:rStyle w:val="20"/>
          <w:sz w:val="22"/>
        </w:rPr>
        <w:t>https://archive.ics.uci.edu/ml/datasets/Online+Retail+II</w:t>
      </w:r>
      <w:r>
        <w:rPr>
          <w:sz w:val="22"/>
        </w:rPr>
        <w:fldChar w:fldCharType="end"/>
      </w:r>
      <w:r>
        <w:rPr>
          <w:rFonts w:hint="default"/>
          <w:sz w:val="22"/>
          <w:lang w:val="en-US"/>
        </w:rPr>
        <w:t xml:space="preserve"> </w:t>
      </w:r>
      <w:bookmarkStart w:id="0" w:name="_GoBack"/>
      <w:bookmarkEnd w:id="0"/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2. Kaggle Customer Personality Analysis Dataset</w:t>
      </w:r>
      <w:r>
        <w:rPr>
          <w:sz w:val="22"/>
        </w:rPr>
        <w:br w:type="textWrapping"/>
      </w:r>
      <w:r>
        <w:rPr>
          <w:sz w:val="22"/>
        </w:rPr>
        <w:t>- Customer demographics, spending habits, campaign responses, purchases.</w:t>
      </w:r>
      <w:r>
        <w:rPr>
          <w:sz w:val="22"/>
        </w:rPr>
        <w:br w:type="textWrapping"/>
      </w:r>
      <w:r>
        <w:rPr>
          <w:sz w:val="22"/>
        </w:rPr>
        <w:t xml:space="preserve">- 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"https://www.kaggle.com/datasets/imakash3011/customer-personality-analysis" </w:instrText>
      </w:r>
      <w:r>
        <w:rPr>
          <w:sz w:val="22"/>
        </w:rPr>
        <w:fldChar w:fldCharType="separate"/>
      </w:r>
      <w:r>
        <w:rPr>
          <w:rStyle w:val="20"/>
          <w:sz w:val="22"/>
        </w:rPr>
        <w:t>https://www.kaggle.com/datasets/imakash3011/customer-personality-analysis</w:t>
      </w:r>
      <w:r>
        <w:rPr>
          <w:sz w:val="22"/>
        </w:rPr>
        <w:fldChar w:fldCharType="end"/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3. Kaggle E-Commerce Customer Behavior Dataset</w:t>
      </w:r>
      <w:r>
        <w:rPr>
          <w:sz w:val="22"/>
        </w:rPr>
        <w:br w:type="textWrapping"/>
      </w:r>
      <w:r>
        <w:rPr>
          <w:sz w:val="22"/>
        </w:rPr>
        <w:t>- Online shopping behavior, browsing activity, purchase history.</w:t>
      </w:r>
      <w:r>
        <w:rPr>
          <w:sz w:val="22"/>
        </w:rPr>
        <w:br w:type="textWrapping"/>
      </w:r>
      <w:r>
        <w:rPr>
          <w:sz w:val="22"/>
        </w:rPr>
        <w:t xml:space="preserve">- 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"https://www.kaggle.com/search?q=ecommerce+customer+behavior" </w:instrText>
      </w:r>
      <w:r>
        <w:rPr>
          <w:sz w:val="22"/>
        </w:rPr>
        <w:fldChar w:fldCharType="separate"/>
      </w:r>
      <w:r>
        <w:rPr>
          <w:rStyle w:val="20"/>
          <w:sz w:val="22"/>
        </w:rPr>
        <w:t>https://www.kaggle.com/search?q=ecommerce+customer+behavior</w:t>
      </w:r>
      <w:r>
        <w:rPr>
          <w:sz w:val="22"/>
        </w:rPr>
        <w:fldChar w:fldCharType="end"/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All three are benchmark datasets and should be considered in the project.</w:t>
      </w:r>
    </w:p>
    <w:p w14:paraId="5BFA52EC">
      <w:pPr>
        <w:pStyle w:val="3"/>
      </w:pPr>
      <w:r>
        <w:t>Data Analytics (EDA)</w:t>
      </w:r>
    </w:p>
    <w:p w14:paraId="7EA966CF">
      <w:r>
        <w:rPr>
          <w:sz w:val="22"/>
        </w:rPr>
        <w:t>EDA Flow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Raw Dataset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Dataset Overview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Data Quality Assessment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Descriptive Statistics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Missing Values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Duplicate Records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Outlier Detection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Customer Demographics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Purchase Pattern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Product Category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Customer Segmentation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RFM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Correlation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Feature Engineering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Feature Selection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Machine Learning Models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Include 12–15 analytical techniques for deeper business insights.</w:t>
      </w:r>
    </w:p>
    <w:p w14:paraId="69E849D2">
      <w:pPr>
        <w:pStyle w:val="3"/>
      </w:pPr>
      <w:r>
        <w:t>Preprocessing</w:t>
      </w:r>
    </w:p>
    <w:p w14:paraId="1364A342">
      <w:pPr>
        <w:pStyle w:val="24"/>
      </w:pPr>
      <w:r>
        <w:t>Missing Value Handling</w:t>
      </w:r>
    </w:p>
    <w:p w14:paraId="56CF34D6">
      <w:pPr>
        <w:pStyle w:val="24"/>
      </w:pPr>
      <w:r>
        <w:t>Duplicate Removal</w:t>
      </w:r>
    </w:p>
    <w:p w14:paraId="2F638639">
      <w:pPr>
        <w:pStyle w:val="24"/>
      </w:pPr>
      <w:r>
        <w:t>Data Cleaning</w:t>
      </w:r>
    </w:p>
    <w:p w14:paraId="5D988CAC">
      <w:pPr>
        <w:pStyle w:val="24"/>
      </w:pPr>
      <w:r>
        <w:t>Encoding Categorical Variables</w:t>
      </w:r>
    </w:p>
    <w:p w14:paraId="7F7ED8A2">
      <w:pPr>
        <w:pStyle w:val="24"/>
      </w:pPr>
      <w:r>
        <w:t>Feature Scaling</w:t>
      </w:r>
    </w:p>
    <w:p w14:paraId="04A6D91B">
      <w:pPr>
        <w:pStyle w:val="24"/>
      </w:pPr>
      <w:r>
        <w:t>Outlier Detection</w:t>
      </w:r>
    </w:p>
    <w:p w14:paraId="3DAF5338">
      <w:pPr>
        <w:pStyle w:val="24"/>
      </w:pPr>
      <w:r>
        <w:t>Date-Time Feature Extraction</w:t>
      </w:r>
    </w:p>
    <w:p w14:paraId="33CFC212">
      <w:pPr>
        <w:pStyle w:val="24"/>
      </w:pPr>
      <w:r>
        <w:t>RFM Feature Engineering</w:t>
      </w:r>
    </w:p>
    <w:p w14:paraId="67F87FDE">
      <w:pPr>
        <w:pStyle w:val="24"/>
      </w:pPr>
      <w:r>
        <w:t>Feature Selection</w:t>
      </w:r>
    </w:p>
    <w:p w14:paraId="46093EA5">
      <w:pPr>
        <w:pStyle w:val="3"/>
      </w:pPr>
      <w:r>
        <w:t>Machine Learning Models</w:t>
      </w:r>
    </w:p>
    <w:p w14:paraId="33578D83">
      <w:pPr>
        <w:pStyle w:val="24"/>
      </w:pPr>
      <w:r>
        <w:t>Logistic Regression</w:t>
      </w:r>
    </w:p>
    <w:p w14:paraId="6761082D">
      <w:pPr>
        <w:pStyle w:val="24"/>
      </w:pPr>
      <w:r>
        <w:t>Decision Tree</w:t>
      </w:r>
    </w:p>
    <w:p w14:paraId="0D614FEE">
      <w:pPr>
        <w:pStyle w:val="24"/>
      </w:pPr>
      <w:r>
        <w:t>Random Forest</w:t>
      </w:r>
    </w:p>
    <w:p w14:paraId="72626FF3">
      <w:pPr>
        <w:pStyle w:val="24"/>
      </w:pPr>
      <w:r>
        <w:t>XGBoost</w:t>
      </w:r>
    </w:p>
    <w:p w14:paraId="4E40923F">
      <w:pPr>
        <w:pStyle w:val="24"/>
      </w:pPr>
      <w:r>
        <w:t>CatBoost</w:t>
      </w:r>
    </w:p>
    <w:p w14:paraId="75AAD097">
      <w:pPr>
        <w:pStyle w:val="24"/>
      </w:pPr>
      <w:r>
        <w:t>LightGBM (Optional)</w:t>
      </w:r>
    </w:p>
    <w:p w14:paraId="6A8FDAF5">
      <w:pPr>
        <w:pStyle w:val="3"/>
      </w:pPr>
      <w:r>
        <w:t>Customer Analytics</w:t>
      </w:r>
    </w:p>
    <w:p w14:paraId="658B74B1">
      <w:pPr>
        <w:pStyle w:val="24"/>
      </w:pPr>
      <w:r>
        <w:t>Purchase Prediction</w:t>
      </w:r>
    </w:p>
    <w:p w14:paraId="601D7689">
      <w:pPr>
        <w:pStyle w:val="24"/>
      </w:pPr>
      <w:r>
        <w:t>Customer Segmentation</w:t>
      </w:r>
    </w:p>
    <w:p w14:paraId="42339638">
      <w:pPr>
        <w:pStyle w:val="24"/>
      </w:pPr>
      <w:r>
        <w:t>Customer Lifetime Value Prediction</w:t>
      </w:r>
    </w:p>
    <w:p w14:paraId="5B40A9C2">
      <w:pPr>
        <w:pStyle w:val="24"/>
      </w:pPr>
      <w:r>
        <w:t>Purchase Frequency Prediction</w:t>
      </w:r>
    </w:p>
    <w:p w14:paraId="487C69D2">
      <w:pPr>
        <w:pStyle w:val="24"/>
      </w:pPr>
      <w:r>
        <w:t>Customer Churn Prediction</w:t>
      </w:r>
    </w:p>
    <w:p w14:paraId="14F34013">
      <w:pPr>
        <w:pStyle w:val="24"/>
      </w:pPr>
      <w:r>
        <w:t>Product Recommendation</w:t>
      </w:r>
    </w:p>
    <w:p w14:paraId="32A9F173">
      <w:pPr>
        <w:pStyle w:val="3"/>
      </w:pPr>
      <w:r>
        <w:t>Explainable AI</w:t>
      </w:r>
    </w:p>
    <w:p w14:paraId="61CC1C72">
      <w:pPr>
        <w:pStyle w:val="24"/>
      </w:pPr>
      <w:r>
        <w:t>SHAP</w:t>
      </w:r>
    </w:p>
    <w:p w14:paraId="02194BFF">
      <w:pPr>
        <w:pStyle w:val="24"/>
      </w:pPr>
      <w:r>
        <w:t>LIME</w:t>
      </w:r>
    </w:p>
    <w:p w14:paraId="2D0B3D75">
      <w:pPr>
        <w:pStyle w:val="3"/>
      </w:pPr>
      <w:r>
        <w:t>Visualization</w:t>
      </w:r>
    </w:p>
    <w:p w14:paraId="226F0906">
      <w:pPr>
        <w:pStyle w:val="24"/>
      </w:pPr>
      <w:r>
        <w:t>Heatmap</w:t>
      </w:r>
    </w:p>
    <w:p w14:paraId="08BE67B6">
      <w:pPr>
        <w:pStyle w:val="24"/>
      </w:pPr>
      <w:r>
        <w:t>Boxplot</w:t>
      </w:r>
    </w:p>
    <w:p w14:paraId="5C34B1E9">
      <w:pPr>
        <w:pStyle w:val="24"/>
      </w:pPr>
      <w:r>
        <w:t>Correlation Matrix</w:t>
      </w:r>
    </w:p>
    <w:p w14:paraId="2ADF09FA">
      <w:pPr>
        <w:pStyle w:val="24"/>
      </w:pPr>
      <w:r>
        <w:t>Customer Segmentation Charts</w:t>
      </w:r>
    </w:p>
    <w:p w14:paraId="61C3EE59">
      <w:pPr>
        <w:pStyle w:val="24"/>
      </w:pPr>
      <w:r>
        <w:t>Sales Dashboard</w:t>
      </w:r>
    </w:p>
    <w:p w14:paraId="51E87E88">
      <w:pPr>
        <w:pStyle w:val="24"/>
      </w:pPr>
      <w:r>
        <w:t>Product Category Analysis</w:t>
      </w:r>
    </w:p>
    <w:p w14:paraId="2F707466">
      <w:pPr>
        <w:pStyle w:val="24"/>
      </w:pPr>
      <w:r>
        <w:t>Purchase Trend Analysis</w:t>
      </w:r>
    </w:p>
    <w:p w14:paraId="64CD1C2C">
      <w:pPr>
        <w:pStyle w:val="24"/>
      </w:pPr>
      <w:r>
        <w:t>Feature Importance Plot</w:t>
      </w:r>
    </w:p>
    <w:p w14:paraId="492F5B76">
      <w:pPr>
        <w:pStyle w:val="24"/>
      </w:pPr>
      <w:r>
        <w:t>Customer Lifetime Value Dashboard</w:t>
      </w:r>
    </w:p>
    <w:p w14:paraId="31A84776">
      <w:pPr>
        <w:pStyle w:val="24"/>
      </w:pPr>
      <w:r>
        <w:t>Interactive Streamlit Dashboard</w:t>
      </w:r>
    </w:p>
    <w:p w14:paraId="19AE223A">
      <w:pPr>
        <w:pStyle w:val="3"/>
      </w:pPr>
      <w:r>
        <w:t>Comparative Analysis</w:t>
      </w:r>
    </w:p>
    <w:p w14:paraId="5EAC85BE">
      <w:r>
        <w:rPr>
          <w:sz w:val="22"/>
        </w:rPr>
        <w:t>Compare:</w:t>
      </w:r>
      <w:r>
        <w:rPr>
          <w:sz w:val="22"/>
        </w:rPr>
        <w:br w:type="textWrapping"/>
      </w:r>
      <w:r>
        <w:rPr>
          <w:sz w:val="22"/>
        </w:rPr>
        <w:t>• Logistic Regression</w:t>
      </w:r>
      <w:r>
        <w:rPr>
          <w:sz w:val="22"/>
        </w:rPr>
        <w:br w:type="textWrapping"/>
      </w:r>
      <w:r>
        <w:rPr>
          <w:sz w:val="22"/>
        </w:rPr>
        <w:t>• Decision Tree</w:t>
      </w:r>
      <w:r>
        <w:rPr>
          <w:sz w:val="22"/>
        </w:rPr>
        <w:br w:type="textWrapping"/>
      </w:r>
      <w:r>
        <w:rPr>
          <w:sz w:val="22"/>
        </w:rPr>
        <w:t>• Random Forest</w:t>
      </w:r>
      <w:r>
        <w:rPr>
          <w:sz w:val="22"/>
        </w:rPr>
        <w:br w:type="textWrapping"/>
      </w:r>
      <w:r>
        <w:rPr>
          <w:sz w:val="22"/>
        </w:rPr>
        <w:t>• XGBoost</w:t>
      </w:r>
      <w:r>
        <w:rPr>
          <w:sz w:val="22"/>
        </w:rPr>
        <w:br w:type="textWrapping"/>
      </w:r>
      <w:r>
        <w:rPr>
          <w:sz w:val="22"/>
        </w:rPr>
        <w:t>• CatBoost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Metrics:</w:t>
      </w:r>
      <w:r>
        <w:rPr>
          <w:sz w:val="22"/>
        </w:rPr>
        <w:br w:type="textWrapping"/>
      </w:r>
      <w:r>
        <w:rPr>
          <w:sz w:val="22"/>
        </w:rPr>
        <w:t>Accuracy</w:t>
      </w:r>
      <w:r>
        <w:rPr>
          <w:sz w:val="22"/>
        </w:rPr>
        <w:br w:type="textWrapping"/>
      </w:r>
      <w:r>
        <w:rPr>
          <w:sz w:val="22"/>
        </w:rPr>
        <w:t>Precision</w:t>
      </w:r>
      <w:r>
        <w:rPr>
          <w:sz w:val="22"/>
        </w:rPr>
        <w:br w:type="textWrapping"/>
      </w:r>
      <w:r>
        <w:rPr>
          <w:sz w:val="22"/>
        </w:rPr>
        <w:t>Recall</w:t>
      </w:r>
      <w:r>
        <w:rPr>
          <w:sz w:val="22"/>
        </w:rPr>
        <w:br w:type="textWrapping"/>
      </w:r>
      <w:r>
        <w:rPr>
          <w:sz w:val="22"/>
        </w:rPr>
        <w:t>F1-Score</w:t>
      </w:r>
      <w:r>
        <w:rPr>
          <w:sz w:val="22"/>
        </w:rPr>
        <w:br w:type="textWrapping"/>
      </w:r>
      <w:r>
        <w:rPr>
          <w:sz w:val="22"/>
        </w:rPr>
        <w:t>ROC-AUC</w:t>
      </w:r>
      <w:r>
        <w:rPr>
          <w:sz w:val="22"/>
        </w:rPr>
        <w:br w:type="textWrapping"/>
      </w:r>
      <w:r>
        <w:rPr>
          <w:sz w:val="22"/>
        </w:rPr>
        <w:t>Confusion Matrix</w:t>
      </w:r>
    </w:p>
    <w:p w14:paraId="50BAE3C0">
      <w:pPr>
        <w:pStyle w:val="3"/>
      </w:pPr>
      <w:r>
        <w:t>Recommended Research Pipeline</w:t>
      </w:r>
    </w:p>
    <w:p w14:paraId="3CB4DDFD">
      <w:r>
        <w:rPr>
          <w:sz w:val="22"/>
        </w:rPr>
        <w:t>Benchmark Datasets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Data Cleaning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Exploratory Data Analysis (EDA)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Feature Engineering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Feature Selection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Train-Test Split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Machine Learning Models</w:t>
      </w:r>
      <w:r>
        <w:rPr>
          <w:sz w:val="22"/>
        </w:rPr>
        <w:br w:type="textWrapping"/>
      </w:r>
      <w:r>
        <w:rPr>
          <w:sz w:val="22"/>
        </w:rPr>
        <w:t>(Logistic Regression, Decision Tree, Random Forest, XGBoost, CatBoost)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Performance Evaluation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Explainable AI (SHAP + LIME)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Interactive Business Intelligence Dashboard (Streamlit)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Comparative Analysis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Customer Purchase Prediction &amp; Customer Segmentation</w:t>
      </w:r>
      <w:r>
        <w:rPr>
          <w:sz w:val="22"/>
        </w:rPr>
        <w:br w:type="textWrapping"/>
      </w:r>
      <w:r>
        <w:rPr>
          <w:sz w:val="22"/>
        </w:rPr>
        <w:t>↓</w:t>
      </w:r>
      <w:r>
        <w:rPr>
          <w:sz w:val="22"/>
        </w:rPr>
        <w:br w:type="textWrapping"/>
      </w:r>
      <w:r>
        <w:rPr>
          <w:sz w:val="22"/>
        </w:rPr>
        <w:t>Research Conclusions</w:t>
      </w:r>
    </w:p>
    <w:p w14:paraId="621E8079">
      <w:pPr>
        <w:pStyle w:val="3"/>
      </w:pPr>
      <w:r>
        <w:t>Expected Project Outcome</w:t>
      </w:r>
    </w:p>
    <w:p w14:paraId="168981C0">
      <w:pPr>
        <w:pStyle w:val="24"/>
      </w:pPr>
      <w:r>
        <w:t>Analyze customer demographics and purchasing behavior.</w:t>
      </w:r>
    </w:p>
    <w:p w14:paraId="6CF7FB82">
      <w:pPr>
        <w:pStyle w:val="24"/>
      </w:pPr>
      <w:r>
        <w:t>Predict future customer purchases using machine learning.</w:t>
      </w:r>
    </w:p>
    <w:p w14:paraId="6344B256">
      <w:pPr>
        <w:pStyle w:val="24"/>
      </w:pPr>
      <w:r>
        <w:t>Identify customer segments using data-driven techniques.</w:t>
      </w:r>
    </w:p>
    <w:p w14:paraId="390A0EF5">
      <w:pPr>
        <w:pStyle w:val="24"/>
      </w:pPr>
      <w:r>
        <w:t>Predict customer churn and customer lifetime value.</w:t>
      </w:r>
    </w:p>
    <w:p w14:paraId="74202EC8">
      <w:pPr>
        <w:pStyle w:val="24"/>
      </w:pPr>
      <w:r>
        <w:t>Explain model predictions using SHAP and LIME.</w:t>
      </w:r>
    </w:p>
    <w:p w14:paraId="09662010">
      <w:pPr>
        <w:pStyle w:val="24"/>
      </w:pPr>
      <w:r>
        <w:t>Develop an interactive Streamlit dashboard for business decision support.</w:t>
      </w:r>
    </w:p>
    <w:p w14:paraId="73B6BBEB">
      <w:pPr>
        <w:pStyle w:val="24"/>
      </w:pPr>
      <w:r>
        <w:t>Compare multiple machine learning models and identify the best-performing approach.</w:t>
      </w:r>
    </w:p>
    <w:p w14:paraId="78FE92C3">
      <w:pPr>
        <w:pStyle w:val="24"/>
      </w:pPr>
      <w:r>
        <w:t>Generate actionable business insights to improve customer engagement and sales.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BC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393</Words>
  <Characters>2835</Characters>
  <Lines>0</Lines>
  <Paragraphs>0</Paragraphs>
  <TotalTime>47</TotalTime>
  <ScaleCrop>false</ScaleCrop>
  <LinksUpToDate>false</LinksUpToDate>
  <CharactersWithSpaces>3089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Maddipati Pallavi</cp:lastModifiedBy>
  <dcterms:modified xsi:type="dcterms:W3CDTF">2026-08-04T09:55:14Z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eyJoZGlkIjoiNTFiZjRmOGYwOGI3NTcyYWUxNDM0YmY1MWE2OGZhZTgiLCJ1c2VySWQiOiI1Njc1MDU2NTQ5OTQifQ==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B1DFF5292E0A46E7B54FCEF550F312EF_12</vt:lpwstr>
  </property>
</Properties>
</file>